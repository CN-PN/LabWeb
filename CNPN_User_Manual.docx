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CC5A4">
      <w:pPr>
        <w:spacing w:after="80"/>
        <w:jc w:val="center"/>
      </w:pPr>
      <w:r>
        <w:rPr>
          <w:rFonts w:ascii="Arial" w:hAnsi="Arial"/>
          <w:b/>
          <w:color w:val="1F5978"/>
          <w:sz w:val="44"/>
        </w:rPr>
        <w:t>CNPN LAB WEBSITE USER MANUAL</w:t>
      </w:r>
    </w:p>
    <w:p w14:paraId="2314FDDA">
      <w:pPr>
        <w:spacing w:after="480"/>
        <w:jc w:val="center"/>
      </w:pPr>
      <w:r>
        <w:rPr>
          <w:rFonts w:ascii="Arial" w:hAnsi="Arial"/>
          <w:i/>
          <w:color w:val="646464"/>
          <w:sz w:val="24"/>
        </w:rPr>
        <w:t>A Step-by-Step Guide to Editing and Publishing Content with Antigravity IDE</w:t>
      </w:r>
    </w:p>
    <w:p w14:paraId="3C39ADCB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1. Introduction</w:t>
      </w:r>
    </w:p>
    <w:p w14:paraId="1DEF5491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user manual provides step-by-step instructions for editing the content of the Clinical Neurophysiology &amp; Precision Neuromodulation Lab (CNPN Lab) website. All data (text, research themes, people profiles, recognition lists, and publications) is stored in a structured format at the top of a single JavaScript file named script.js. By editing this file in Antigravity IDE, you can make updates easily without touching complex HTML layouts.</w:t>
      </w:r>
    </w:p>
    <w:p w14:paraId="4016C778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2. General Rules for Content Editing</w:t>
      </w:r>
    </w:p>
    <w:p w14:paraId="29834E70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All website data is stored in JavaScript arrays or objects. Follow these strict rules to prevent breaking the website layout:</w:t>
      </w:r>
    </w:p>
    <w:p w14:paraId="4DD94B97">
      <w:pPr>
        <w:pStyle w:val="24"/>
        <w:spacing w:after="60" w:line="276" w:lineRule="auto"/>
      </w:pPr>
      <w:r>
        <w:rPr>
          <w:rFonts w:ascii="Calibri" w:hAnsi="Calibri"/>
          <w:b/>
          <w:bCs/>
          <w:color w:val="333333"/>
          <w:sz w:val="22"/>
        </w:rPr>
        <w:t>Make a Backup</w:t>
      </w:r>
      <w:r>
        <w:rPr>
          <w:rFonts w:ascii="Calibri" w:hAnsi="Calibri"/>
          <w:color w:val="333333"/>
          <w:sz w:val="22"/>
        </w:rPr>
        <w:t>: Before editing script.js, copy it and save it as script_backup.js. If the website breaks, restore script.js from this backup.</w:t>
      </w:r>
    </w:p>
    <w:p w14:paraId="1DC1FE89">
      <w:pPr>
        <w:pStyle w:val="24"/>
        <w:spacing w:after="60" w:line="276" w:lineRule="auto"/>
      </w:pPr>
      <w:r>
        <w:rPr>
          <w:rFonts w:ascii="Calibri" w:hAnsi="Calibri"/>
          <w:b/>
          <w:bCs/>
          <w:color w:val="333333"/>
          <w:sz w:val="22"/>
        </w:rPr>
        <w:t>Double Quotes</w:t>
      </w:r>
      <w:r>
        <w:rPr>
          <w:rFonts w:ascii="Calibri" w:hAnsi="Calibri"/>
          <w:color w:val="333333"/>
          <w:sz w:val="22"/>
        </w:rPr>
        <w:t>: Wrap text strings in double quotation marks (e.g., "Text Here"). If your text contains single quotes, it is safe (e.g., "Dr. Sagarika's Research").</w:t>
      </w:r>
    </w:p>
    <w:p w14:paraId="16AA3F91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Commas are Crucial: Items in a list are separated by commas. E.g., [item1, item2, item3]. Missing or trailing commas are the most common source of page errors.</w:t>
      </w:r>
    </w:p>
    <w:p w14:paraId="586EE13D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Brackets and Braces must Match: Every [ must have a corresponding ], and every { must have a }.</w:t>
      </w:r>
    </w:p>
    <w:p w14:paraId="498F4BC3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Use Antigravity IDE: Do not use Microsoft Word or simple Notepad. Use Antigravity IDE</w:t>
      </w:r>
      <w:r>
        <w:rPr>
          <w:rFonts w:hint="default" w:ascii="Calibri" w:hAnsi="Calibri"/>
          <w:color w:val="333333"/>
          <w:sz w:val="22"/>
          <w:lang w:val="en-US"/>
        </w:rPr>
        <w:t xml:space="preserve"> or VS Code</w:t>
      </w:r>
      <w:r>
        <w:rPr>
          <w:rFonts w:ascii="Calibri" w:hAnsi="Calibri"/>
          <w:color w:val="333333"/>
          <w:sz w:val="22"/>
        </w:rPr>
        <w:t>. It highlights errors and helps you edit code blocks.</w:t>
      </w:r>
    </w:p>
    <w:p w14:paraId="239A98C6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3. Getting Started (GitHub &amp; Antigravity IDE)</w:t>
      </w:r>
    </w:p>
    <w:p w14:paraId="543BFEAE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3.1 Logging in and Downloading from GitHub</w:t>
      </w:r>
    </w:p>
    <w:p w14:paraId="245BB60A">
      <w:pPr>
        <w:spacing w:after="120" w:line="276" w:lineRule="auto"/>
        <w:rPr>
          <w:rFonts w:hint="default"/>
          <w:lang w:val="en-US"/>
        </w:rPr>
      </w:pPr>
      <w:r>
        <w:rPr>
          <w:rFonts w:ascii="Calibri" w:hAnsi="Calibri"/>
          <w:color w:val="333333"/>
          <w:sz w:val="22"/>
        </w:rPr>
        <w:t>To access and download the website repository</w:t>
      </w:r>
      <w:r>
        <w:rPr>
          <w:rFonts w:hint="default" w:ascii="Calibri" w:hAnsi="Calibri"/>
          <w:color w:val="333333"/>
          <w:sz w:val="22"/>
          <w:lang w:val="en-US"/>
        </w:rPr>
        <w:t xml:space="preserve"> its </w:t>
      </w:r>
      <w:r>
        <w:rPr>
          <w:rFonts w:hint="default" w:ascii="Calibri" w:hAnsi="Calibri"/>
          <w:color w:val="333333"/>
          <w:sz w:val="22"/>
          <w:highlight w:val="yellow"/>
          <w:lang w:val="en-US"/>
        </w:rPr>
        <w:t xml:space="preserve">not necessary to login </w:t>
      </w:r>
      <w:r>
        <w:rPr>
          <w:rFonts w:hint="default" w:ascii="Calibri" w:hAnsi="Calibri"/>
          <w:color w:val="333333"/>
          <w:sz w:val="22"/>
          <w:lang w:val="en-US"/>
        </w:rPr>
        <w:t xml:space="preserve"> (Go to step 3)but required if uploading changed files (By section 7. Uploading and Publishing Changes to GitHub, Method A) .</w:t>
      </w:r>
    </w:p>
    <w:p w14:paraId="5073013B"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1. Open your browser and go to: </w:t>
      </w:r>
      <w:r>
        <w:rPr>
          <w:rFonts w:ascii="Calibri" w:hAnsi="Calibri"/>
          <w:color w:val="333333"/>
          <w:sz w:val="22"/>
        </w:rPr>
        <w:fldChar w:fldCharType="begin"/>
      </w:r>
      <w:r>
        <w:rPr>
          <w:rFonts w:ascii="Calibri" w:hAnsi="Calibri"/>
          <w:color w:val="333333"/>
          <w:sz w:val="22"/>
        </w:rPr>
        <w:instrText xml:space="preserve"> HYPERLINK "https://github.com/login" </w:instrText>
      </w:r>
      <w:r>
        <w:rPr>
          <w:rFonts w:ascii="Calibri" w:hAnsi="Calibri"/>
          <w:color w:val="333333"/>
          <w:sz w:val="22"/>
        </w:rPr>
        <w:fldChar w:fldCharType="separate"/>
      </w:r>
      <w:r>
        <w:rPr>
          <w:rStyle w:val="20"/>
          <w:rFonts w:ascii="Calibri" w:hAnsi="Calibri"/>
          <w:sz w:val="22"/>
        </w:rPr>
        <w:t>https://github.com/login</w:t>
      </w:r>
      <w:r>
        <w:rPr>
          <w:rFonts w:ascii="Calibri" w:hAnsi="Calibri"/>
          <w:color w:val="333333"/>
          <w:sz w:val="22"/>
        </w:rPr>
        <w:fldChar w:fldCharType="end"/>
      </w:r>
    </w:p>
    <w:p w14:paraId="7E39C16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Enter your GitHub credentials to sign in.</w:t>
      </w:r>
    </w:p>
    <w:p w14:paraId="79D1EC9A">
      <w:pPr>
        <w:spacing w:before="120" w:after="80"/>
        <w:jc w:val="center"/>
      </w:pPr>
      <w:r>
        <w:drawing>
          <wp:inline distT="0" distB="0" distL="114300" distR="114300">
            <wp:extent cx="5029200" cy="27031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A87E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GitHub Login Screen.</w:t>
      </w:r>
    </w:p>
    <w:p w14:paraId="15ECC7F3">
      <w:pPr>
        <w:spacing w:after="120" w:line="276" w:lineRule="auto"/>
        <w:rPr>
          <w:rFonts w:hint="default"/>
          <w:lang w:val="en-US"/>
        </w:rPr>
      </w:pPr>
      <w:r>
        <w:rPr>
          <w:rFonts w:ascii="Calibri" w:hAnsi="Calibri"/>
          <w:color w:val="333333"/>
          <w:sz w:val="22"/>
        </w:rPr>
        <w:t xml:space="preserve">3. Once logged in, navigate to the repository page: </w:t>
      </w:r>
      <w:r>
        <w:rPr>
          <w:rFonts w:ascii="Calibri" w:hAnsi="Calibri"/>
          <w:color w:val="333333"/>
          <w:sz w:val="22"/>
          <w:u w:val="none"/>
        </w:rPr>
        <w:fldChar w:fldCharType="begin"/>
      </w:r>
      <w:r>
        <w:rPr>
          <w:rFonts w:ascii="Calibri" w:hAnsi="Calibri"/>
          <w:color w:val="333333"/>
          <w:sz w:val="22"/>
          <w:u w:val="none"/>
        </w:rPr>
        <w:instrText xml:space="preserve"> HYPERLINK "https://github.com/cn-pn/LabWeb" </w:instrText>
      </w:r>
      <w:r>
        <w:rPr>
          <w:rFonts w:ascii="Calibri" w:hAnsi="Calibri"/>
          <w:color w:val="333333"/>
          <w:sz w:val="22"/>
          <w:u w:val="none"/>
        </w:rPr>
        <w:fldChar w:fldCharType="separate"/>
      </w:r>
      <w:r>
        <w:rPr>
          <w:rStyle w:val="20"/>
          <w:rFonts w:ascii="Calibri" w:hAnsi="Calibri"/>
          <w:sz w:val="22"/>
        </w:rPr>
        <w:t>https://github.com/cn-pn/LabWeb</w:t>
      </w:r>
      <w:r>
        <w:rPr>
          <w:rFonts w:ascii="Calibri" w:hAnsi="Calibri"/>
          <w:color w:val="333333"/>
          <w:sz w:val="22"/>
          <w:u w:val="none"/>
        </w:rPr>
        <w:fldChar w:fldCharType="end"/>
      </w:r>
      <w:r>
        <w:rPr>
          <w:rFonts w:hint="default" w:ascii="Calibri" w:hAnsi="Calibri"/>
          <w:color w:val="333333"/>
          <w:sz w:val="22"/>
          <w:lang w:val="en-US"/>
        </w:rPr>
        <w:t xml:space="preserve">  (also directly open in web browser to download)</w:t>
      </w:r>
    </w:p>
    <w:p w14:paraId="6A6377F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Click the green "Code" button on the right.</w:t>
      </w:r>
    </w:p>
    <w:p w14:paraId="40D41080">
      <w:pPr>
        <w:spacing w:after="120" w:line="276" w:lineRule="auto"/>
      </w:pPr>
      <w:r>
        <w:rPr>
          <w:rFonts w:ascii="Calibri" w:hAnsi="Calibri"/>
          <w:color w:val="333333"/>
          <w:sz w:val="22"/>
        </w:rPr>
        <w:t>5. Select "Download ZIP" from the dropdown options.</w:t>
      </w:r>
    </w:p>
    <w:p w14:paraId="2A98B37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6. Extract the downloaded ZIP file on your computer to access the project folder.</w:t>
      </w:r>
    </w:p>
    <w:p w14:paraId="7C2304DC">
      <w:pPr>
        <w:spacing w:before="120" w:after="8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937250" cy="3382010"/>
            <wp:effectExtent l="0" t="0" r="6350" b="127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8611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GitHub Repository view showing the green Code dropdown button.</w:t>
      </w:r>
    </w:p>
    <w:p w14:paraId="5A5E9E03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3.2 Setting Up Antigravity IDE</w:t>
      </w:r>
    </w:p>
    <w:p w14:paraId="4BF4B625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Antigravity IDE is a powerful coding editor. It features built-in AI coding assistance that helps you write templates and troubleshoot bugs.</w:t>
      </w:r>
    </w:p>
    <w:p w14:paraId="1E4E61FE"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Download the Antigravity IDE installer for Windows and run it.</w:t>
      </w:r>
    </w:p>
    <w:p w14:paraId="5F9DA3E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Follow the setup prompts and install the program.</w:t>
      </w:r>
    </w:p>
    <w:p w14:paraId="2A5DF7E8">
      <w:p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rFonts w:ascii="Calibri" w:hAnsi="Calibri"/>
          <w:color w:val="333333"/>
          <w:sz w:val="22"/>
        </w:rPr>
        <w:t>3. The IDE provides a clean sidebar menu on the left and a central code editor panel.</w:t>
      </w:r>
    </w:p>
    <w:p w14:paraId="1727FA6D">
      <w:pPr>
        <w:spacing w:after="120" w:line="276" w:lineRule="auto"/>
        <w:rPr>
          <w:rFonts w:hint="default" w:ascii="Calibri" w:hAnsi="Calibri"/>
          <w:color w:val="333333"/>
          <w:sz w:val="22"/>
          <w:lang w:val="en-US"/>
        </w:rPr>
      </w:pPr>
      <w:r>
        <w:rPr>
          <w:rFonts w:hint="default" w:ascii="Calibri" w:hAnsi="Calibri"/>
          <w:color w:val="333333"/>
          <w:sz w:val="22"/>
          <w:lang w:val="en-US"/>
        </w:rPr>
        <w:drawing>
          <wp:inline distT="0" distB="0" distL="114300" distR="114300">
            <wp:extent cx="4463415" cy="2696845"/>
            <wp:effectExtent l="0" t="0" r="1905" b="635"/>
            <wp:docPr id="17" name="Picture 17" descr="Screenshot 2026-06-23 13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23 1339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8FA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3.3 Opening the Project in Antigravity IDE</w:t>
      </w:r>
    </w:p>
    <w:p w14:paraId="4366080C"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Launch Antigravity IDE.</w:t>
      </w:r>
    </w:p>
    <w:p w14:paraId="4FB86375">
      <w:pPr>
        <w:spacing w:after="120" w:line="276" w:lineRule="auto"/>
        <w:rPr>
          <w:rFonts w:hint="default" w:ascii="Calibri" w:hAnsi="Calibri"/>
          <w:color w:val="333333"/>
          <w:sz w:val="22"/>
          <w:lang w:val="en-US"/>
        </w:rPr>
      </w:pPr>
      <w:r>
        <w:rPr>
          <w:rFonts w:ascii="Calibri" w:hAnsi="Calibri"/>
          <w:color w:val="333333"/>
          <w:sz w:val="22"/>
        </w:rPr>
        <w:t>2. Click File -&gt; Open Folder... and select the extracted LabWeb-main folder.</w:t>
      </w:r>
      <w:r>
        <w:rPr>
          <w:rFonts w:hint="default" w:ascii="Calibri" w:hAnsi="Calibri"/>
          <w:color w:val="333333"/>
          <w:sz w:val="22"/>
          <w:lang w:val="en-US"/>
        </w:rPr>
        <w:t xml:space="preserve"> (or just drag and drop the folder)</w:t>
      </w:r>
    </w:p>
    <w:p w14:paraId="40275DD2">
      <w:pPr>
        <w:spacing w:after="120" w:line="276" w:lineRule="auto"/>
        <w:rPr>
          <w:rFonts w:hint="default" w:ascii="Calibri" w:hAnsi="Calibri"/>
          <w:color w:val="333333"/>
          <w:sz w:val="22"/>
          <w:lang w:val="en-US"/>
        </w:rPr>
      </w:pPr>
      <w:r>
        <w:rPr>
          <w:rFonts w:hint="default" w:ascii="Calibri" w:hAnsi="Calibri"/>
          <w:color w:val="333333"/>
          <w:sz w:val="22"/>
          <w:lang w:val="en-US"/>
        </w:rPr>
        <w:drawing>
          <wp:inline distT="0" distB="0" distL="114300" distR="114300">
            <wp:extent cx="5233035" cy="2582545"/>
            <wp:effectExtent l="0" t="0" r="9525" b="8255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F81"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3. Open </w:t>
      </w:r>
      <w:r>
        <w:rPr>
          <w:rFonts w:hint="default" w:ascii="Calibri" w:hAnsi="Calibri"/>
          <w:color w:val="333333"/>
          <w:sz w:val="22"/>
          <w:lang w:val="en-US"/>
        </w:rPr>
        <w:t>index</w:t>
      </w:r>
      <w:r>
        <w:rPr>
          <w:rFonts w:ascii="Calibri" w:hAnsi="Calibri"/>
          <w:color w:val="333333"/>
          <w:sz w:val="22"/>
        </w:rPr>
        <w:t>.</w:t>
      </w:r>
      <w:r>
        <w:rPr>
          <w:rFonts w:hint="default" w:ascii="Calibri" w:hAnsi="Calibri"/>
          <w:color w:val="333333"/>
          <w:sz w:val="22"/>
          <w:lang w:val="en-US"/>
        </w:rPr>
        <w:t>html</w:t>
      </w:r>
      <w:r>
        <w:rPr>
          <w:rFonts w:ascii="Calibri" w:hAnsi="Calibri"/>
          <w:color w:val="333333"/>
          <w:sz w:val="22"/>
        </w:rPr>
        <w:t xml:space="preserve"> from the file explorer sidebar on the left.</w:t>
      </w:r>
    </w:p>
    <w:p w14:paraId="5A10DC08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97625" cy="3777615"/>
            <wp:effectExtent l="0" t="0" r="3175" b="190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777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9E309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 xml:space="preserve">Figure: Antigravity IDE interface with the workspace files </w:t>
      </w:r>
    </w:p>
    <w:p w14:paraId="20BA78C3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3.4 Navigating Files &amp; Commands (Quick Open Palette)</w:t>
      </w:r>
    </w:p>
    <w:p w14:paraId="04A47F8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Instead of manually searching the file explorer on the left, you can use the built-in Quick Open search bar at the top of the editor. This panel behaves exactly like VS Code's command launcher:</w:t>
      </w:r>
    </w:p>
    <w:p w14:paraId="70064F70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How to open: Press Ctrl + P on your keyboard. A search box will drop down at the top center of the editor prompting you to 'Type the name of a file to open...'</w:t>
      </w:r>
    </w:p>
    <w:p w14:paraId="34C617BA">
      <w:pPr>
        <w:pStyle w:val="24"/>
        <w:spacing w:after="60" w:line="276" w:lineRule="auto"/>
        <w:rPr>
          <w:b/>
          <w:bCs/>
        </w:rPr>
      </w:pPr>
      <w:r>
        <w:rPr>
          <w:rFonts w:hint="default" w:ascii="Calibri" w:hAnsi="Calibri"/>
          <w:b/>
          <w:bCs/>
          <w:color w:val="333333"/>
          <w:sz w:val="22"/>
          <w:lang w:val="en-US"/>
        </w:rPr>
        <w:t>Finding key words Ctrl + F</w:t>
      </w:r>
    </w:p>
    <w:p w14:paraId="6545EAAD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Finding files: Simply type 'script.js' or 'index.html' and press Enter to open the file immediately.</w:t>
      </w:r>
    </w:p>
    <w:p w14:paraId="238883AE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Running editor commands: Press Ctrl + Shift + P (or F1) to change the search box prefix to '&gt;'. This opens the Command Palette, prompting you to type a command (such as 'Terminal: Focus on Terminal View' or 'Git: Push').</w:t>
      </w:r>
    </w:p>
    <w:p w14:paraId="4AA7F1AF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How to close: If you want to dismiss the search box without choosing a file, press the Esc key.</w:t>
      </w:r>
    </w:p>
    <w:p w14:paraId="4F319C3B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4. Website Content Editing (By Menu Tap Order)</w:t>
      </w:r>
    </w:p>
    <w:p w14:paraId="6AF65AD0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describes how to edit each part of the website, listed in the exact order of the navigation tabs at the top of the webpage.</w:t>
      </w:r>
    </w:p>
    <w:p w14:paraId="23B4AE33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4.1 Home Section (Showcase Slider)</w:t>
      </w:r>
    </w:p>
    <w:p w14:paraId="61223327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main home section features a dynamic slideshow of highlight images. The slides are loaded from the startLabSlides array in script.js.</w:t>
      </w:r>
    </w:p>
    <w:p w14:paraId="2E5761E3">
      <w:pPr>
        <w:spacing w:after="120" w:line="276" w:lineRule="auto"/>
      </w:pPr>
      <w:r>
        <w:rPr>
          <w:rFonts w:ascii="Calibri" w:hAnsi="Calibri"/>
          <w:color w:val="FF0000"/>
          <w:sz w:val="22"/>
          <w:highlight w:val="yellow"/>
        </w:rPr>
        <w:t>File to open: script.js | Keyword to search: const startLabSlides  | Line Range: Lines 459-467</w:t>
      </w:r>
    </w:p>
    <w:p w14:paraId="574A91B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E45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43D2272A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startLabSlides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"Lab/showcase/showcase_slide1.jpeg",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"Lab/showcase/showcase_slide2.jpeg",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"Lab/showcase/showcase_slide3.jpeg",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"Lab/showcase/showcase_slide4.jpeg",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"Lab/showcase/showcase_slide5.jpeg"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].map((src) =&gt; ({ src }));</w:t>
            </w:r>
          </w:p>
        </w:tc>
      </w:tr>
    </w:tbl>
    <w:p w14:paraId="6F2FB19E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showcase_slide6.jpeg):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013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7BDD843B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startLabSlides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"Lab/showcase/showcase_slide1.jpeg",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"Lab/showcase/showcase_slide2.jpeg",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"Lab/showcase/showcase_slide3.jpeg",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"Lab/showcase/showcase_slide4.jpeg",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"Lab/showcase/showcase_slide5.jpeg",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"Lab/showcase/showcase_slide6.jpeg"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].map((src) =&gt; ({ src }));</w:t>
            </w:r>
          </w:p>
        </w:tc>
      </w:tr>
    </w:tbl>
    <w:p w14:paraId="6A5F0707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3C64442F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Place your new image file in the Lab/showcase/ folder.</w:t>
      </w:r>
    </w:p>
    <w:p w14:paraId="6C99C55B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Open script.js and search for const startLabSlides .</w:t>
      </w:r>
    </w:p>
    <w:p w14:paraId="59F45AA6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Add a comma to the end of the last line, press Enter to create a new line, and paste your new image pathway wrapped in double quotes.</w:t>
      </w:r>
    </w:p>
    <w:p w14:paraId="143EB56A">
      <w:pPr>
        <w:spacing w:after="240"/>
        <w:jc w:val="both"/>
      </w:pPr>
    </w:p>
    <w:p w14:paraId="7EF762C5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4.2 About Us Section (Principal Investigator, Fellows &amp; Interns)</w:t>
      </w:r>
    </w:p>
    <w:p w14:paraId="17887A66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manages profiles for the Principal Investigator (Dr. Sagarika Bhattacharjee), Research Fellows (const fellows), and Interns (const interns).</w:t>
      </w:r>
    </w:p>
    <w:p w14:paraId="0A68A8F8">
      <w:pPr>
        <w:spacing w:after="120" w:line="276" w:lineRule="auto"/>
      </w:pPr>
      <w:r>
        <w:rPr>
          <w:rFonts w:ascii="Calibri" w:hAnsi="Calibri"/>
          <w:color w:val="FF0000"/>
          <w:sz w:val="22"/>
          <w:highlight w:val="yellow"/>
          <w:u w:val="none"/>
        </w:rPr>
        <w:t>File to open: script.js | Keyword to search: const fellows</w:t>
      </w:r>
      <w:r>
        <w:rPr>
          <w:rFonts w:hint="default" w:ascii="Calibri" w:hAnsi="Calibri"/>
          <w:color w:val="FF0000"/>
          <w:sz w:val="22"/>
          <w:highlight w:val="yellow"/>
          <w:u w:val="none"/>
          <w:lang w:val="en-US"/>
        </w:rPr>
        <w:t xml:space="preserve"> </w:t>
      </w:r>
      <w:r>
        <w:rPr>
          <w:rFonts w:ascii="Calibri" w:hAnsi="Calibri"/>
          <w:color w:val="FF0000"/>
          <w:sz w:val="22"/>
          <w:highlight w:val="yellow"/>
          <w:u w:val="none"/>
        </w:rPr>
        <w:t>or const interns  | Line Range: Lines 255-306</w:t>
      </w:r>
    </w:p>
    <w:p w14:paraId="0822975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 adding new Intern profile):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E17A0A"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1E6DA5CF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interns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name: "Dhwani Shah",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text: "Dhwani Shah is a UX and product experience designer..."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},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name: "Varsha Shree",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text: "Varsha Shree Gandhimathinathan..."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}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];</w:t>
            </w:r>
          </w:p>
        </w:tc>
      </w:tr>
    </w:tbl>
    <w:p w14:paraId="255BEE32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Intern profile):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90F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09434551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interns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name: "Dhwani Shah",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text: "Dhwani Shah is a UX and product experience designer..."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},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name: "Varsha Shree",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text: "Varsha Shree Gandhimathinathan..."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},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name: "New Member Name",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text: "Description of education and research focus.",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images: ["Lab/intern_members/new_photo.jpg"]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}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];</w:t>
            </w:r>
          </w:p>
        </w:tc>
      </w:tr>
    </w:tbl>
    <w:p w14:paraId="5107807B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4D6DA4E7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Save the profile photos in the appropriate subfolders (e.g. Lab/intern_members/ for interns).</w:t>
      </w:r>
    </w:p>
    <w:p w14:paraId="10A69681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interns  in script.js (approx line 292).</w:t>
      </w:r>
    </w:p>
    <w:p w14:paraId="75CE8EC9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To add a member, copy and paste the block format, separating objects with a comma.</w:t>
      </w:r>
    </w:p>
    <w:p w14:paraId="10D6F304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83350" cy="3180080"/>
            <wp:effectExtent l="0" t="0" r="8890" b="5080"/>
            <wp:docPr id="2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8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E7D524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interns array structure and member profile object editing</w:t>
      </w:r>
      <w:r>
        <w:rPr>
          <w:rFonts w:hint="default" w:ascii="Calibri" w:hAnsi="Calibri"/>
          <w:i/>
          <w:color w:val="787878"/>
          <w:sz w:val="19"/>
          <w:lang w:val="en-US"/>
        </w:rPr>
        <w:t>. Here its for adding a research fellow above Tanushree L</w:t>
      </w:r>
      <w:r>
        <w:rPr>
          <w:rFonts w:ascii="Calibri" w:hAnsi="Calibri"/>
          <w:i/>
          <w:color w:val="787878"/>
          <w:sz w:val="19"/>
        </w:rPr>
        <w:t>.</w:t>
      </w:r>
    </w:p>
    <w:p w14:paraId="5EFC4A1F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4.3 Research Section (Themes &amp; Spotlight Publications)</w:t>
      </w:r>
    </w:p>
    <w:p w14:paraId="70043376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contains three research themes, each including slides, description text, tags, publications, and optional computational toolboxes.</w:t>
      </w:r>
    </w:p>
    <w:p w14:paraId="156379B9">
      <w:pPr>
        <w:spacing w:after="120" w:line="276" w:lineRule="auto"/>
        <w:rPr>
          <w:color w:val="FF0000"/>
          <w:highlight w:val="yellow"/>
        </w:rPr>
      </w:pPr>
      <w:r>
        <w:rPr>
          <w:rFonts w:ascii="Calibri" w:hAnsi="Calibri"/>
          <w:color w:val="FF0000"/>
          <w:sz w:val="22"/>
          <w:highlight w:val="yellow"/>
        </w:rPr>
        <w:t>File to open: script.js | Keyword to search: const research  | Line Range: Lines 112-194</w:t>
      </w:r>
    </w:p>
    <w:p w14:paraId="2AA970F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46459C"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6936918B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publications: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  "Bhattacharjee, S., Kashyap, R., Udupa, K., Bashir, S., ... (2024). Alignment..."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]</w:t>
            </w:r>
          </w:p>
        </w:tc>
      </w:tr>
    </w:tbl>
    <w:p w14:paraId="6886978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spotlight publication):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D31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446DAC18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publications: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  "Author1, Author2. Title of the publication. Journal Name. 2025.",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  "Bhattacharjee, S., Kashyap, R., Udupa, K., Bashir, S., ... (2024). Alignment..."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]</w:t>
            </w:r>
          </w:p>
        </w:tc>
      </w:tr>
    </w:tbl>
    <w:p w14:paraId="29F6976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48F9C675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the research array inside script.js (line 112).</w:t>
      </w:r>
    </w:p>
    <w:p w14:paraId="2FDF5F2A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Within the target theme block, locate the publications array.</w:t>
      </w:r>
    </w:p>
    <w:p w14:paraId="39A5020A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Insert the new citation string wrapped in quotes, separated by a comma. Bullet points will render automatically without numbers.</w:t>
      </w:r>
    </w:p>
    <w:p w14:paraId="597438B7">
      <w:pPr>
        <w:pStyle w:val="24"/>
        <w:numPr>
          <w:ilvl w:val="0"/>
          <w:numId w:val="7"/>
        </w:numPr>
        <w:spacing w:after="60" w:line="276" w:lineRule="auto"/>
        <w:ind w:left="425" w:leftChars="0" w:hanging="425" w:firstLineChars="0"/>
        <w:rPr>
          <w:b/>
          <w:bCs/>
        </w:rPr>
      </w:pPr>
      <w:r>
        <w:rPr>
          <w:rFonts w:hint="default" w:ascii="Calibri" w:hAnsi="Calibri"/>
          <w:b/>
          <w:bCs/>
          <w:color w:val="333333"/>
          <w:sz w:val="22"/>
          <w:lang w:val="en-US"/>
        </w:rPr>
        <w:t>Below copy any such research block as it is and paste at the end of 3 existing research theme or above as required.</w:t>
      </w:r>
    </w:p>
    <w:p w14:paraId="719859AB">
      <w:pPr>
        <w:pStyle w:val="24"/>
        <w:numPr>
          <w:ilvl w:val="0"/>
          <w:numId w:val="7"/>
        </w:numPr>
        <w:spacing w:after="60" w:line="276" w:lineRule="auto"/>
        <w:ind w:left="425" w:leftChars="0" w:hanging="425" w:firstLineChars="0"/>
      </w:pPr>
      <w:r>
        <w:rPr>
          <w:rFonts w:hint="default" w:ascii="Calibri" w:hAnsi="Calibri"/>
          <w:b/>
          <w:bCs/>
          <w:color w:val="333333"/>
          <w:sz w:val="22"/>
          <w:lang w:val="en-US"/>
        </w:rPr>
        <w:t>Edit the block and add new research theme.</w:t>
      </w:r>
    </w:p>
    <w:p w14:paraId="57ED3933">
      <w:pPr>
        <w:spacing w:before="120" w:after="80"/>
        <w:jc w:val="center"/>
      </w:pPr>
      <w:r>
        <w:drawing>
          <wp:inline distT="0" distB="0" distL="114300" distR="114300">
            <wp:extent cx="5942965" cy="5694680"/>
            <wp:effectExtent l="0" t="0" r="635" b="508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6262">
      <w:pPr>
        <w:spacing w:after="240"/>
        <w:jc w:val="center"/>
        <w:rPr>
          <w:rFonts w:hint="default"/>
          <w:lang w:val="en-US"/>
        </w:rPr>
      </w:pPr>
      <w:r>
        <w:rPr>
          <w:rFonts w:ascii="Calibri" w:hAnsi="Calibri"/>
          <w:i/>
          <w:color w:val="787878"/>
          <w:sz w:val="19"/>
        </w:rPr>
        <w:t>Figure: Antigravity IDE view showing the research theme object with slides and publication list arrays.</w:t>
      </w:r>
      <w:r>
        <w:rPr>
          <w:rFonts w:hint="default" w:ascii="Calibri" w:hAnsi="Calibri"/>
          <w:i/>
          <w:color w:val="787878"/>
          <w:sz w:val="19"/>
          <w:lang w:val="en-US"/>
        </w:rPr>
        <w:t xml:space="preserve"> Marked a research theme block. </w:t>
      </w:r>
    </w:p>
    <w:p w14:paraId="72B9AC5A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4.4 Publications Section (Chronological Archive)</w:t>
      </w:r>
    </w:p>
    <w:p w14:paraId="70E7AA26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Publications page lists the full chronological archive. The numbering is fully automated; the newest publication at the top is dynamically labeled as 1, and the numbering increases downwards. You only need to add the citation string.</w:t>
      </w:r>
    </w:p>
    <w:p w14:paraId="60C3C364">
      <w:pPr>
        <w:spacing w:after="120" w:line="276" w:lineRule="auto"/>
        <w:rPr>
          <w:color w:val="FF0000"/>
          <w:highlight w:val="yellow"/>
        </w:rPr>
      </w:pPr>
      <w:r>
        <w:rPr>
          <w:rFonts w:ascii="Calibri" w:hAnsi="Calibri"/>
          <w:color w:val="FF0000"/>
          <w:sz w:val="22"/>
          <w:highlight w:val="yellow"/>
        </w:rPr>
        <w:t>File to open: script.js | Keyword to search: const publications | Line Range: Lines 512-575</w:t>
      </w:r>
    </w:p>
    <w:p w14:paraId="282EF96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Publications Block (Before adding new item):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D49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11AA14ED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publications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 year: "2025", items: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"Bhattacharjee S, Sivakumar PT, Venkatasubramanian G, Bharath RD, Oishi K, Rapp B, et al. Personalized transcranial direct current stimulation for behavioral and neurophysiologic outcomes. JAMA Netw Open. 2025;8(8):e2526148. DOI: 10.1001/jamanetworkopen.2025.26148",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]},</w:t>
            </w:r>
          </w:p>
        </w:tc>
      </w:tr>
    </w:tbl>
    <w:p w14:paraId="4842AC50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Publications Block (After adding new item):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D575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61C0EC68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publications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{ year: "2025", items: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"NewAuthor A, CoAuthor B. Title of the brand new paper. Journal Name. 2025;1(1):10.",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"Bhattacharjee S, Sivakumar PT, Venkatasubramanian G, Bharath RD, Oishi K, Rapp B, et al. Personalized transcranial direct current stimulation for behavioral and neurophysiologic outcomes. JAMA Netw Open. 2025;8(8):e2526148. DOI: 10.1001/jamanetworkopen.2025.26148",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]},</w:t>
            </w:r>
          </w:p>
        </w:tc>
      </w:tr>
    </w:tbl>
    <w:p w14:paraId="522F2B3E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08130578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publications  in script.js (approx line 512).</w:t>
      </w:r>
    </w:p>
    <w:p w14:paraId="37894F2A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Locate the appropriate year block (e.g. 2025).</w:t>
      </w:r>
    </w:p>
    <w:p w14:paraId="4B2B2E78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Add a new citation string inside the items array. Do not include any hardcoded numbers (e.g. '1. ') at the beginning; the code handles this automatically.</w:t>
      </w:r>
    </w:p>
    <w:p w14:paraId="1DF29272">
      <w:pPr>
        <w:spacing w:before="120" w:after="80"/>
        <w:jc w:val="center"/>
      </w:pPr>
      <w:r>
        <w:drawing>
          <wp:inline distT="0" distB="0" distL="114300" distR="114300">
            <wp:extent cx="5050155" cy="3372485"/>
            <wp:effectExtent l="0" t="0" r="9525" b="10795"/>
            <wp:docPr id="2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337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C7437C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the publications list, where adding a citation string automatically generates numbering.</w:t>
      </w:r>
    </w:p>
    <w:p w14:paraId="1AE7A8AC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4.5 Recognition Section (Lectures, Talks, Conferences, Media)</w:t>
      </w:r>
    </w:p>
    <w:p w14:paraId="227D8A3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manages plenary speaker roles, invited talks, conference presentations, and media coverage.</w:t>
      </w:r>
    </w:p>
    <w:p w14:paraId="030325F0">
      <w:pPr>
        <w:spacing w:after="120" w:line="276" w:lineRule="auto"/>
        <w:rPr>
          <w:color w:val="FF0000"/>
          <w:highlight w:val="yellow"/>
        </w:rPr>
      </w:pPr>
      <w:r>
        <w:rPr>
          <w:rFonts w:ascii="Calibri" w:hAnsi="Calibri"/>
          <w:color w:val="FF0000"/>
          <w:sz w:val="22"/>
          <w:highlight w:val="yellow"/>
        </w:rPr>
        <w:t>File to open: script.js | Keyword to search: const recognitions | Line Range: Lines 480-505</w:t>
      </w:r>
    </w:p>
    <w:p w14:paraId="696BADF1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12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5D4620A8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plenaryLectures: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{ year: "2025", title: "Plenary Speaker", event: "IGMHA National CME", month: "May", topic: "Dementia", icon: "🧠" }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]</w:t>
            </w:r>
          </w:p>
        </w:tc>
      </w:tr>
    </w:tbl>
    <w:p w14:paraId="0CA09D46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lecture):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4F3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0963ACD9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plenaryLectures: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{ year: "2026", title: "Plenary Speaker", event: "Name of the Conference", month: "May", topic: "Title of your presentation topic.", icon: "🧠" },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{ year: "2025", title: "Plenary Speaker", event: "IGMHA National CME", month: "May", topic: "Dementia", icon: "🧠" }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]</w:t>
            </w:r>
          </w:p>
        </w:tc>
      </w:tr>
    </w:tbl>
    <w:p w14:paraId="1F46A5B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1ADD21B3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recognitions in script.js (approx line 480).</w:t>
      </w:r>
    </w:p>
    <w:p w14:paraId="086113FC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Locate the category list (e.g., plenaryLectures, invitedTalks, or mediaRecognition).</w:t>
      </w:r>
    </w:p>
    <w:p w14:paraId="5BFA52C8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Copy the structure template and insert it at the top of the list, separating objects with a comma.</w:t>
      </w:r>
    </w:p>
    <w:p w14:paraId="6BEAD56B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4.6 Testimonials Section (Patient Stories &amp; Videos)</w:t>
      </w:r>
    </w:p>
    <w:p w14:paraId="57DE5426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contains patient slide galleries and representative clinical video summaries.</w:t>
      </w:r>
    </w:p>
    <w:p w14:paraId="7582E728">
      <w:pPr>
        <w:spacing w:after="120" w:line="276" w:lineRule="auto"/>
        <w:rPr>
          <w:color w:val="FF0000"/>
          <w:highlight w:val="yellow"/>
        </w:rPr>
      </w:pPr>
      <w:r>
        <w:rPr>
          <w:rFonts w:ascii="Calibri" w:hAnsi="Calibri"/>
          <w:color w:val="FF0000"/>
          <w:sz w:val="22"/>
          <w:highlight w:val="yellow"/>
        </w:rPr>
        <w:t>File to open: script.js | Keywords to search: const testimonialSlides or const treatmentVideos | Line Range: Lines 438-449 and Lines 579-595</w:t>
      </w:r>
    </w:p>
    <w:p w14:paraId="73FD2068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77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5F76B003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testimonialSlides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"Lab/testimonials/testimonial_slide1.jpeg",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"Lab/testimonials/testimonial_slide2.jpg"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].map((src) =&gt; ({ src }));</w:t>
            </w:r>
          </w:p>
        </w:tc>
      </w:tr>
    </w:tbl>
    <w:p w14:paraId="23A63EF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slide 11):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19A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057CB6C4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testimonialSlides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"Lab/testimonials/testimonial_slide1.jpeg",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"Lab/testimonials/testimonial_slide2.jpg",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"Lab/testimonials/testimonial_slide11.jpg"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].map((src) =&gt; ({ src }));</w:t>
            </w:r>
          </w:p>
        </w:tc>
      </w:tr>
    </w:tbl>
    <w:p w14:paraId="6752729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308F8479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Place the new testimonial slide in Lab/testimonials/.</w:t>
      </w:r>
    </w:p>
    <w:p w14:paraId="666166DE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testimonialSlides = [ (approx line 438) in script.js.</w:t>
      </w:r>
    </w:p>
    <w:p w14:paraId="7BCECAF9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Add a comma to the last slide line and append the new file path in double quotes.</w:t>
      </w:r>
    </w:p>
    <w:p w14:paraId="5D913264">
      <w:pPr>
        <w:pStyle w:val="24"/>
        <w:numPr>
          <w:numId w:val="0"/>
        </w:numPr>
        <w:spacing w:after="60" w:line="276" w:lineRule="auto"/>
        <w:ind w:leftChars="0"/>
      </w:pPr>
    </w:p>
    <w:p w14:paraId="5E631289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 xml:space="preserve">For adding any other testimonial video login to lab email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"mailto:cnpnlab@gmail.com"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cnpnlab@gmail.com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22E085AB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>Go to YouTube. In Lab channel there is a playlist created.</w:t>
      </w:r>
    </w:p>
    <w:p w14:paraId="76A6ADD2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 xml:space="preserve">Best practice create new playlist instead of directly editing existing one. </w:t>
      </w:r>
    </w:p>
    <w:p w14:paraId="3D1236DB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>Go to existing playlist “</w:t>
      </w:r>
      <w:r>
        <w:rPr>
          <w:rFonts w:hint="default"/>
          <w:i/>
          <w:iCs/>
          <w:lang w:val="en-US"/>
        </w:rPr>
        <w:t>CNPN</w:t>
      </w:r>
      <w:r>
        <w:rPr>
          <w:rFonts w:hint="default"/>
          <w:i/>
          <w:iCs/>
          <w:lang w:val="en-US"/>
        </w:rPr>
        <w:t>_website</w:t>
      </w:r>
      <w:r>
        <w:rPr>
          <w:rFonts w:hint="default"/>
          <w:lang w:val="en-US"/>
        </w:rPr>
        <w:t xml:space="preserve">” there please upload a new video (setting as not for kids and Unlisted) </w:t>
      </w:r>
    </w:p>
    <w:p w14:paraId="2D680D4D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>Replace the existing ID code where you want the video to play before or during or after.</w:t>
      </w:r>
    </w:p>
    <w:p w14:paraId="5E49FE2F">
      <w:pPr>
        <w:pStyle w:val="24"/>
        <w:numPr>
          <w:ilvl w:val="0"/>
          <w:numId w:val="8"/>
        </w:numPr>
        <w:spacing w:after="60" w:line="276" w:lineRule="auto"/>
        <w:ind w:left="425" w:leftChars="0" w:hanging="425" w:firstLineChars="0"/>
        <w:rPr>
          <w:rFonts w:hint="default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 xml:space="preserve">For example if you click your playlist get the sharing link of your upload video that is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"https://youtu.be/kSNh930AsBM?si=Y0gcD4QsFTocbN0X"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https://youtu.be/</w:t>
      </w:r>
      <w:r>
        <w:rPr>
          <w:rStyle w:val="20"/>
          <w:rFonts w:hint="default"/>
          <w:color w:val="FF0000"/>
          <w:lang w:val="en-US"/>
        </w:rPr>
        <w:t>kSNh930AsBM</w:t>
      </w:r>
      <w:r>
        <w:rPr>
          <w:rStyle w:val="20"/>
          <w:rFonts w:hint="default"/>
          <w:lang w:val="en-US"/>
        </w:rPr>
        <w:t>?si=Y0gcD4QsFTocbN0X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then ID is </w:t>
      </w:r>
      <w:r>
        <w:rPr>
          <w:rStyle w:val="20"/>
          <w:rFonts w:hint="default"/>
          <w:color w:val="FF0000"/>
          <w:lang w:val="en-US"/>
        </w:rPr>
        <w:t xml:space="preserve">kSNh930AsBM </w:t>
      </w:r>
      <w:r>
        <w:rPr>
          <w:rStyle w:val="20"/>
          <w:rFonts w:hint="default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(current During video code)</w:t>
      </w:r>
    </w:p>
    <w:p w14:paraId="2A6B04EA">
      <w:pPr>
        <w:spacing w:before="120" w:after="80"/>
        <w:jc w:val="center"/>
      </w:pPr>
      <w:r>
        <w:drawing>
          <wp:inline distT="0" distB="0" distL="114300" distR="114300">
            <wp:extent cx="3778250" cy="3209290"/>
            <wp:effectExtent l="0" t="0" r="1270" b="635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2D25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patient testimonial clinical videos.</w:t>
      </w:r>
    </w:p>
    <w:p w14:paraId="5535C5B6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4.7 Career Section (Positions &amp; Openings)</w:t>
      </w:r>
    </w:p>
    <w:p w14:paraId="52BA0EE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Career tab lists active openings for research assistants, PhD, and postdoctoral scholars.</w:t>
      </w:r>
    </w:p>
    <w:p w14:paraId="7B2730F8">
      <w:pPr>
        <w:spacing w:after="120" w:line="276" w:lineRule="auto"/>
        <w:rPr>
          <w:color w:val="FF0000"/>
          <w:highlight w:val="yellow"/>
        </w:rPr>
      </w:pPr>
      <w:r>
        <w:rPr>
          <w:rFonts w:ascii="Calibri" w:hAnsi="Calibri"/>
          <w:color w:val="FF0000"/>
          <w:sz w:val="22"/>
          <w:highlight w:val="yellow"/>
        </w:rPr>
        <w:t>File to open: script.js | Keyword to search: const career  | Line Range: Lines 405-436</w:t>
      </w:r>
    </w:p>
    <w:p w14:paraId="79F1612A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4FE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3B9CEF25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title: "PhD Positions",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status: "Open",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summary: "Description..."</w:t>
            </w:r>
          </w:p>
        </w:tc>
      </w:tr>
    </w:tbl>
    <w:p w14:paraId="66511B1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closing opening):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CAE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1BC1F557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  title: "PhD Positions",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status: "Closed",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summary: "Description..."</w:t>
            </w:r>
          </w:p>
        </w:tc>
      </w:tr>
    </w:tbl>
    <w:p w14:paraId="3E24694A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21AAD8D3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Search for const career  in script.js (approx line 405).</w:t>
      </w:r>
    </w:p>
    <w:p w14:paraId="4EC2A098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Locate the position card you want to edit.</w:t>
      </w:r>
    </w:p>
    <w:p w14:paraId="4CA3511F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Modify the status field value to "Open" or "Closed" inside the quotation marks.</w:t>
      </w:r>
    </w:p>
    <w:p w14:paraId="1028ECD1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4.8 Collaboration Section (Core &amp; Clinical Partners)</w:t>
      </w:r>
    </w:p>
    <w:p w14:paraId="299BB165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section displays the logos and descriptions of core research and clinical partners.</w:t>
      </w:r>
    </w:p>
    <w:p w14:paraId="2BA62913">
      <w:pPr>
        <w:spacing w:after="120" w:line="276" w:lineRule="auto"/>
      </w:pPr>
      <w:r>
        <w:rPr>
          <w:rFonts w:ascii="Calibri" w:hAnsi="Calibri"/>
          <w:color w:val="FF0000"/>
          <w:sz w:val="22"/>
          <w:highlight w:val="yellow"/>
        </w:rPr>
        <w:t>File to open: script.js | Keywords: const coreCollaborators  or const translationalCollaborators  | Line Range: Lines 313-326</w:t>
      </w:r>
    </w:p>
    <w:p w14:paraId="08155F0C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F66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06F377E7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coreCollaborators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["Dr. Rajan Kashyap", "Computational neuroscience...", "https://url..."]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];</w:t>
            </w:r>
          </w:p>
        </w:tc>
      </w:tr>
    </w:tbl>
    <w:p w14:paraId="45AF24CE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adding new collaborator):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59C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1CC90E95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const coreCollaborators = [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["Dr. Rajan Kashyap", "Computational neuroscience...", "https://url..."],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["Dr. New Partner", "Precision neuromodulation | NTU", "https://newurl.com"]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];</w:t>
            </w:r>
          </w:p>
        </w:tc>
      </w:tr>
    </w:tbl>
    <w:p w14:paraId="4F8334AB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122840F9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Add the partner logo image to Lab/brand/ folder.</w:t>
      </w:r>
    </w:p>
    <w:p w14:paraId="23E535CD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Locate the collaborators arrays in script.js (approx line 313).</w:t>
      </w:r>
    </w:p>
    <w:p w14:paraId="1D2004A0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Append a new line inside the list brackets following the pattern: ["Name", "Description", "URL"], separating lines with commas.</w:t>
      </w:r>
    </w:p>
    <w:p w14:paraId="394C761B">
      <w:pPr>
        <w:pStyle w:val="24"/>
        <w:numPr>
          <w:ilvl w:val="0"/>
          <w:numId w:val="9"/>
        </w:numPr>
        <w:spacing w:after="60" w:line="276" w:lineRule="auto"/>
        <w:ind w:left="425" w:leftChars="0" w:hanging="425" w:firstLineChars="0"/>
      </w:pPr>
      <w:r>
        <w:rPr>
          <w:rFonts w:hint="default" w:ascii="Calibri" w:hAnsi="Calibri"/>
          <w:color w:val="333333"/>
          <w:sz w:val="22"/>
          <w:lang w:val="en-US"/>
        </w:rPr>
        <w:t>In below 3 red text box is where one can add the new partner.</w:t>
      </w:r>
    </w:p>
    <w:p w14:paraId="3C6CCBD4">
      <w:pPr>
        <w:pStyle w:val="24"/>
        <w:numPr>
          <w:ilvl w:val="0"/>
          <w:numId w:val="9"/>
        </w:numPr>
        <w:spacing w:after="60" w:line="276" w:lineRule="auto"/>
        <w:ind w:left="425" w:leftChars="0" w:hanging="425" w:firstLineChars="0"/>
        <w:rPr>
          <w:rFonts w:hint="default" w:ascii="Calibri" w:hAnsi="Calibri"/>
          <w:color w:val="333333"/>
          <w:sz w:val="22"/>
          <w:lang w:val="en-US"/>
        </w:rPr>
      </w:pPr>
      <w:r>
        <w:rPr>
          <w:rFonts w:hint="default" w:ascii="Calibri" w:hAnsi="Calibri"/>
          <w:color w:val="333333"/>
          <w:sz w:val="22"/>
          <w:lang w:val="en-US"/>
        </w:rPr>
        <w:t>After adding in core or translation collaborators you have to add their respective University logo image in path “</w:t>
      </w:r>
      <w:r>
        <w:rPr>
          <w:rFonts w:hint="default" w:ascii="Calibri" w:hAnsi="Calibri"/>
          <w:color w:val="333333"/>
          <w:sz w:val="22"/>
          <w:lang w:val="en-US" w:eastAsia="zh-CN"/>
        </w:rPr>
        <w:t>Lab/brand/New_logo.png”</w:t>
      </w:r>
    </w:p>
    <w:p w14:paraId="66F45BF9">
      <w:pPr>
        <w:pStyle w:val="24"/>
        <w:numPr>
          <w:ilvl w:val="0"/>
          <w:numId w:val="9"/>
        </w:numPr>
        <w:spacing w:after="60" w:line="276" w:lineRule="auto"/>
        <w:ind w:left="425" w:leftChars="0" w:hanging="425" w:firstLineChars="0"/>
      </w:pPr>
      <w:r>
        <w:rPr>
          <w:rFonts w:hint="default"/>
          <w:lang w:val="en-US"/>
        </w:rPr>
        <w:t>After 332 in line approximately add this new collaborator logo for example :</w:t>
      </w:r>
    </w:p>
    <w:p w14:paraId="45FDC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collaboratorName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"Dr. New partner"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"Lab/brand/New_logo.png"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CCF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0F9C56AA">
      <w:pPr>
        <w:pStyle w:val="24"/>
        <w:numPr>
          <w:numId w:val="0"/>
        </w:numPr>
        <w:spacing w:after="60" w:line="276" w:lineRule="auto"/>
        <w:ind w:leftChars="0"/>
      </w:pPr>
    </w:p>
    <w:p w14:paraId="36923491">
      <w:pPr>
        <w:pStyle w:val="24"/>
        <w:numPr>
          <w:numId w:val="0"/>
        </w:numPr>
        <w:spacing w:after="60" w:line="276" w:lineRule="auto"/>
        <w:ind w:leftChars="0"/>
      </w:pPr>
    </w:p>
    <w:p w14:paraId="7DA628E3">
      <w:pPr>
        <w:spacing w:before="120" w:after="80"/>
        <w:jc w:val="center"/>
      </w:pPr>
      <w:r>
        <w:drawing>
          <wp:inline distT="0" distB="0" distL="114300" distR="114300">
            <wp:extent cx="5936615" cy="5777865"/>
            <wp:effectExtent l="0" t="0" r="6985" b="1333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7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2685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Figure: Antigravity IDE view showing collaborators arrays and custom logo mappings.</w:t>
      </w:r>
    </w:p>
    <w:p w14:paraId="3DCBBBC1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4.9 Contact Section (Form &amp; Information)</w:t>
      </w:r>
    </w:p>
    <w:p w14:paraId="07229911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contact form submits queries to the lab's Formspree backend, and the card displays Dr. Sagarika's email address.</w:t>
      </w:r>
    </w:p>
    <w:p w14:paraId="235F6FBF">
      <w:pPr>
        <w:spacing w:after="120" w:line="276" w:lineRule="auto"/>
        <w:rPr>
          <w:highlight w:val="yellow"/>
        </w:rPr>
      </w:pPr>
      <w:r>
        <w:rPr>
          <w:rFonts w:ascii="Calibri" w:hAnsi="Calibri"/>
          <w:color w:val="333333"/>
          <w:sz w:val="22"/>
          <w:highlight w:val="yellow"/>
        </w:rPr>
        <w:t>Files to open: script.js and index.html | Keywords: contactForm or bhattacharya.sagarika7@gmail.com | Line Range: Lines 1523-1570 (script.js form listener) and lines 276-285 (index.html details)</w:t>
      </w:r>
    </w:p>
    <w:p w14:paraId="5DB23E3E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A. Original Script Structure (Before):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A2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4F7D63E4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fetch("https://formspree.io/f/xvzybyrv",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method: "POST",</w:t>
            </w:r>
          </w:p>
        </w:tc>
      </w:tr>
    </w:tbl>
    <w:p w14:paraId="6DAB53A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B. Edited Script Structure (After updating endpoint ID):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E10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0EB61990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 xml:space="preserve">  fetch("https://formspree.io/f/new_endpoint_id", {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 xml:space="preserve">    method: "POST",</w:t>
            </w:r>
          </w:p>
        </w:tc>
      </w:tr>
    </w:tbl>
    <w:p w14:paraId="22D85C1C">
      <w:pPr>
        <w:spacing w:after="120" w:line="276" w:lineRule="auto"/>
      </w:pPr>
      <w:r>
        <w:rPr>
          <w:rFonts w:ascii="Calibri" w:hAnsi="Calibri"/>
          <w:color w:val="333333"/>
          <w:sz w:val="22"/>
        </w:rPr>
        <w:t>C. Step-by-Step Instructions:</w:t>
      </w:r>
    </w:p>
    <w:p w14:paraId="1365CDB1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To edit the contact display details, open index.html, search for bhattacharya.sagarika7@gmail.com, and edit the email links or addresses.</w:t>
      </w:r>
    </w:p>
    <w:p w14:paraId="39A1F0A3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To edit the Formspree submission link, open script.js, locate the contactForm listener (approx line 1523), and modify the Formspree fetch target URL.</w:t>
      </w:r>
    </w:p>
    <w:p w14:paraId="07F9887C">
      <w:pPr>
        <w:spacing w:after="240"/>
        <w:jc w:val="center"/>
      </w:pPr>
      <w:r>
        <w:rPr>
          <w:rFonts w:ascii="Calibri" w:hAnsi="Calibri"/>
          <w:i/>
          <w:color w:val="787878"/>
          <w:sz w:val="19"/>
        </w:rPr>
        <w:t>.</w:t>
      </w:r>
    </w:p>
    <w:p w14:paraId="3582D012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5. Managing Image assets and Sliders</w:t>
      </w:r>
    </w:p>
    <w:p w14:paraId="77C9744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All images must be optimized for size (JPEG/PNG, under 500KB) and saved in their respective directories under the Lab/ folder (e.g. Lab/pi_sagarika/ for Sagarika profile slides, Lab/rf_tanushree/ for Tanushree profile slides, and Lab/testimonials/ for patient stories). Use the specific templates detailed in Section 4 to update slider references inside script.js.</w:t>
      </w:r>
    </w:p>
    <w:p w14:paraId="78BFDEDF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6. Previewing &amp; Testing Changes Locally</w:t>
      </w:r>
    </w:p>
    <w:p w14:paraId="0A0C34CB"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Save script.js in Antigravity IDE (Ctrl+S).</w:t>
      </w:r>
    </w:p>
    <w:p w14:paraId="206A6E58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Navigate to your local folder, and double-click index.html to open it in a web browser.</w:t>
      </w:r>
    </w:p>
    <w:p w14:paraId="190F9D51"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Always perform a Hard Refresh to bypass the browser cache and load your new script.js updates:</w:t>
      </w:r>
    </w:p>
    <w:p w14:paraId="55EC0852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Windows/Linux: Press Ctrl + F5 or Shift + F5</w:t>
      </w:r>
    </w:p>
    <w:p w14:paraId="7BEF7F29">
      <w:pPr>
        <w:pStyle w:val="24"/>
        <w:spacing w:after="60" w:line="276" w:lineRule="auto"/>
      </w:pPr>
      <w:r>
        <w:rPr>
          <w:rFonts w:ascii="Calibri" w:hAnsi="Calibri"/>
          <w:color w:val="333333"/>
          <w:sz w:val="22"/>
        </w:rPr>
        <w:t>macOS: Press Cmd + Shift + R</w:t>
      </w:r>
    </w:p>
    <w:p w14:paraId="14CB644E">
      <w:pPr>
        <w:keepNext/>
        <w:spacing w:before="360" w:after="120"/>
      </w:pPr>
      <w:r>
        <w:rPr>
          <w:rFonts w:ascii="Arial" w:hAnsi="Arial"/>
          <w:b/>
          <w:color w:val="1F5978"/>
          <w:sz w:val="30"/>
        </w:rPr>
        <w:t>7. Uploading and Publishing Changes to GitHub</w:t>
      </w:r>
    </w:p>
    <w:p w14:paraId="6638BC1A">
      <w:pPr>
        <w:spacing w:after="120" w:line="276" w:lineRule="auto"/>
        <w:rPr>
          <w:rFonts w:hint="default"/>
          <w:lang w:val="en-US"/>
        </w:rPr>
      </w:pPr>
      <w:r>
        <w:rPr>
          <w:rFonts w:ascii="Calibri" w:hAnsi="Calibri"/>
          <w:color w:val="333333"/>
          <w:sz w:val="22"/>
        </w:rPr>
        <w:t>Once you have verified your edits work locally, upload them to publish the site live.</w:t>
      </w:r>
      <w:r>
        <w:rPr>
          <w:rFonts w:hint="default" w:ascii="Calibri" w:hAnsi="Calibri"/>
          <w:color w:val="333333"/>
          <w:sz w:val="22"/>
          <w:lang w:val="en-US"/>
        </w:rPr>
        <w:t xml:space="preserve"> (Prefer Method B if changes has error its easy in this to revert back using commands)</w:t>
      </w:r>
    </w:p>
    <w:p w14:paraId="6C2694C9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A: Manual Web Upload (Drag-and-Drop)</w:t>
      </w:r>
    </w:p>
    <w:p w14:paraId="372A3B56">
      <w:p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rFonts w:ascii="Calibri" w:hAnsi="Calibri"/>
          <w:color w:val="333333"/>
          <w:sz w:val="22"/>
        </w:rPr>
        <w:t>This is the easiest method and requires no command-line tools:</w:t>
      </w:r>
    </w:p>
    <w:p w14:paraId="72B7A9FC">
      <w:pPr>
        <w:spacing w:after="120" w:line="276" w:lineRule="auto"/>
        <w:rPr>
          <w:rFonts w:hint="default" w:ascii="Calibri" w:hAnsi="Calibri"/>
          <w:color w:val="333333"/>
          <w:sz w:val="22"/>
          <w:lang w:val="en-US"/>
        </w:rPr>
      </w:pPr>
      <w:r>
        <w:rPr>
          <w:rFonts w:hint="default" w:ascii="Calibri" w:hAnsi="Calibri"/>
          <w:color w:val="333333"/>
          <w:sz w:val="22"/>
          <w:lang w:val="en-US"/>
        </w:rPr>
        <w:t xml:space="preserve">Login to your git hub account and go to </w:t>
      </w:r>
      <w:r>
        <w:rPr>
          <w:rFonts w:hint="default" w:ascii="Calibri" w:hAnsi="Calibri"/>
          <w:color w:val="333333"/>
          <w:sz w:val="22"/>
          <w:lang w:val="en-US"/>
        </w:rPr>
        <w:fldChar w:fldCharType="begin"/>
      </w:r>
      <w:r>
        <w:rPr>
          <w:rFonts w:hint="default" w:ascii="Calibri" w:hAnsi="Calibri"/>
          <w:color w:val="333333"/>
          <w:sz w:val="22"/>
          <w:lang w:val="en-US"/>
        </w:rPr>
        <w:instrText xml:space="preserve"> HYPERLINK "https://github.com/CN-PN/LabWeb/upload/main" </w:instrText>
      </w:r>
      <w:r>
        <w:rPr>
          <w:rFonts w:hint="default" w:ascii="Calibri" w:hAnsi="Calibri"/>
          <w:color w:val="333333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sz w:val="22"/>
          <w:lang w:val="en-US"/>
        </w:rPr>
        <w:t>https://github.com/CN-PN/LabWeb/upload/main</w:t>
      </w:r>
      <w:r>
        <w:rPr>
          <w:rFonts w:hint="default" w:ascii="Calibri" w:hAnsi="Calibri"/>
          <w:color w:val="333333"/>
          <w:sz w:val="22"/>
          <w:lang w:val="en-US"/>
        </w:rPr>
        <w:fldChar w:fldCharType="end"/>
      </w:r>
      <w:r>
        <w:rPr>
          <w:rFonts w:hint="default" w:ascii="Calibri" w:hAnsi="Calibri"/>
          <w:color w:val="333333"/>
          <w:sz w:val="22"/>
          <w:lang w:val="en-US"/>
        </w:rPr>
        <w:t xml:space="preserve"> </w:t>
      </w:r>
    </w:p>
    <w:p w14:paraId="2178412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Open your browser and go to: https://github.com/cn-pn/LabWeb</w:t>
      </w:r>
    </w:p>
    <w:p w14:paraId="33E25B57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Click on the  "Add file" button near the top right and select "Upload files".</w:t>
      </w:r>
    </w:p>
    <w:p w14:paraId="3E4DEF29"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Drag and drop your modified files (e.g. script.js) into the box.</w:t>
      </w:r>
    </w:p>
    <w:p w14:paraId="0411AA42"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Scroll down to the "Commit changes" section.</w:t>
      </w:r>
    </w:p>
    <w:p w14:paraId="459E5C7A">
      <w:pPr>
        <w:spacing w:after="120" w:line="276" w:lineRule="auto"/>
      </w:pPr>
      <w:r>
        <w:rPr>
          <w:rFonts w:ascii="Calibri" w:hAnsi="Calibri"/>
          <w:color w:val="333333"/>
          <w:sz w:val="22"/>
        </w:rPr>
        <w:t>5. Enter a brief description (e.g. "Updated collaborator links"), select "Commit directly to the main branch", and click "Commit changes".</w:t>
      </w:r>
    </w:p>
    <w:p w14:paraId="73B630A8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B: Built-in Terminal in Antigravity IDE</w:t>
      </w:r>
    </w:p>
    <w:p w14:paraId="1DFC896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push changes directly using Git, run these commands inside Antigravity IDE's built-in terminal panel:</w:t>
      </w:r>
    </w:p>
    <w:p w14:paraId="2FB697DD">
      <w:pPr>
        <w:numPr>
          <w:ilvl w:val="0"/>
          <w:numId w:val="10"/>
        </w:num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rFonts w:ascii="Calibri" w:hAnsi="Calibri"/>
          <w:color w:val="333333"/>
          <w:sz w:val="22"/>
        </w:rPr>
        <w:t>Open the Terminal panel in Antigravity IDE.</w:t>
      </w:r>
    </w:p>
    <w:p w14:paraId="5DB0BCDA">
      <w:pPr>
        <w:numPr>
          <w:ilvl w:val="0"/>
          <w:numId w:val="10"/>
        </w:num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rFonts w:hint="default" w:ascii="Calibri" w:hAnsi="Calibri"/>
          <w:color w:val="333333"/>
          <w:sz w:val="22"/>
          <w:lang w:val="en-US"/>
        </w:rPr>
        <w:t>Navigate Terminal/+/Git Bash/copy(below commands)/Paste (red arrow bash )/Enter</w:t>
      </w:r>
    </w:p>
    <w:p w14:paraId="5BE82446">
      <w:pPr>
        <w:numPr>
          <w:numId w:val="0"/>
        </w:numPr>
        <w:spacing w:after="120" w:line="276" w:lineRule="auto"/>
        <w:rPr>
          <w:rFonts w:ascii="Calibri" w:hAnsi="Calibri"/>
          <w:color w:val="333333"/>
          <w:sz w:val="22"/>
        </w:rPr>
      </w:pPr>
      <w:r>
        <w:drawing>
          <wp:inline distT="0" distB="0" distL="114300" distR="114300">
            <wp:extent cx="5929630" cy="3495040"/>
            <wp:effectExtent l="0" t="0" r="13970" b="1016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3E74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Run the following commands sequentially: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897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7C3AED" w:sz="36" w:space="0"/>
              <w:bottom w:val="nil"/>
              <w:right w:val="nil"/>
            </w:tcBorders>
            <w:shd w:val="clear" w:color="auto" w:fill="F8FAFC"/>
          </w:tcPr>
          <w:p w14:paraId="7948717A"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7C3AED"/>
                <w:sz w:val="19"/>
              </w:rPr>
              <w:t># Change the remote to the cn-pn repository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git remote set-url origin https://github.com/cn-pn/LabWeb.git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# Stage your changes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git add .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# Commit your changes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git commit -m "Uploading LabWeb project from Antigravity IDE"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# Push to the main branch</w:t>
            </w:r>
            <w:r>
              <w:rPr>
                <w:rFonts w:ascii="Consolas" w:hAnsi="Consolas"/>
                <w:color w:val="7C3AED"/>
                <w:sz w:val="19"/>
              </w:rPr>
              <w:br w:type="textWrapping"/>
            </w:r>
            <w:r>
              <w:rPr>
                <w:rFonts w:ascii="Consolas" w:hAnsi="Consolas"/>
                <w:color w:val="7C3AED"/>
                <w:sz w:val="19"/>
              </w:rPr>
              <w:t>git push -u origin main</w:t>
            </w:r>
          </w:p>
        </w:tc>
      </w:tr>
    </w:tbl>
    <w:p w14:paraId="357C1FB2">
      <w:pPr>
        <w:keepNext/>
        <w:spacing w:before="240" w:after="80"/>
      </w:pPr>
      <w:r>
        <w:rPr>
          <w:rFonts w:ascii="Arial" w:hAnsi="Arial"/>
          <w:b/>
          <w:color w:val="1F5978"/>
          <w:sz w:val="24"/>
        </w:rPr>
        <w:t>Method C: Source Control Panel in Antigravity IDE</w:t>
      </w:r>
    </w:p>
    <w:p w14:paraId="270BAA5F">
      <w:pPr>
        <w:spacing w:after="120" w:line="276" w:lineRule="auto"/>
      </w:pPr>
      <w:r>
        <w:rPr>
          <w:rFonts w:ascii="Calibri" w:hAnsi="Calibri"/>
          <w:color w:val="333333"/>
          <w:sz w:val="22"/>
        </w:rPr>
        <w:t>1. Click the Source Control (git branch) icon in the left-hand sidebar.</w:t>
      </w:r>
    </w:p>
    <w:p w14:paraId="5326CA6C">
      <w:pPr>
        <w:spacing w:after="120" w:line="276" w:lineRule="auto"/>
      </w:pPr>
      <w:r>
        <w:rPr>
          <w:rFonts w:ascii="Calibri" w:hAnsi="Calibri"/>
          <w:color w:val="333333"/>
          <w:sz w:val="22"/>
        </w:rPr>
        <w:t>2. Hover over the modified files and click the '+' icon to stage them.</w:t>
      </w:r>
    </w:p>
    <w:p w14:paraId="68DCE5E3">
      <w:pPr>
        <w:spacing w:after="120" w:line="276" w:lineRule="auto"/>
      </w:pPr>
      <w:r>
        <w:rPr>
          <w:rFonts w:ascii="Calibri" w:hAnsi="Calibri"/>
          <w:color w:val="333333"/>
          <w:sz w:val="22"/>
        </w:rPr>
        <w:t>3. Type your commit message in the textbox.</w:t>
      </w:r>
    </w:p>
    <w:p w14:paraId="1D47425C">
      <w:pPr>
        <w:spacing w:after="120" w:line="276" w:lineRule="auto"/>
      </w:pPr>
      <w:r>
        <w:rPr>
          <w:rFonts w:ascii="Calibri" w:hAnsi="Calibri"/>
          <w:color w:val="333333"/>
          <w:sz w:val="22"/>
        </w:rPr>
        <w:t>4. Click the checkmark (Commit) button at the top.</w:t>
      </w:r>
    </w:p>
    <w:p w14:paraId="6B1E9014">
      <w:p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rFonts w:ascii="Calibri" w:hAnsi="Calibri"/>
          <w:color w:val="333333"/>
          <w:sz w:val="22"/>
        </w:rPr>
        <w:t>5. Click "Sync Changes" or "Push" to upload.</w:t>
      </w:r>
    </w:p>
    <w:p w14:paraId="1A44D364">
      <w:pPr>
        <w:spacing w:after="120" w:line="276" w:lineRule="auto"/>
        <w:rPr>
          <w:rFonts w:ascii="Calibri" w:hAnsi="Calibri"/>
          <w:color w:val="333333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132080</wp:posOffset>
                </wp:positionV>
                <wp:extent cx="4782185" cy="513715"/>
                <wp:effectExtent l="38735" t="15240" r="40640" b="6540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6130" y="2135505"/>
                          <a:ext cx="4782185" cy="5137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0.1pt;margin-top:10.4pt;height:40.45pt;width:376.55pt;z-index:251659264;v-text-anchor:middle;mso-width-relative:page;mso-height-relative:page;" filled="f" stroked="t" coordsize="21600,21600" arcsize="0.166666666666667" o:gfxdata="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GiLYH2gAAAAoBAAAPAAAAAAAAAAEAIAAAACIAAABkcnMvZG93bnJldi54&#10;bWxQSwECFAAUAAAACACHTuJAVQzk4GoCAADRBAAADgAAAAAAAAABACAAAAApAQAAZHJzL2Uyb0Rv&#10;Yy54bWxQSwUGAAAAAAYABgBZAQAABQYAAAAA&#10;">
                <v:fill on="f" focussize="0,0"/>
                <v:stroke weight="2pt" color="#4F81BD [3204]" joinstyle="round"/>
                <v:imagedata o:title=""/>
                <o:lock v:ext="edit" aspectratio="f"/>
              </v:roundrect>
            </w:pict>
          </mc:Fallback>
        </mc:AlternateContent>
      </w:r>
    </w:p>
    <w:p w14:paraId="123B1679">
      <w:pPr>
        <w:spacing w:after="120" w:line="276" w:lineRule="auto"/>
        <w:rPr>
          <w:rFonts w:hint="default" w:ascii="Calibri" w:hAnsi="Calibri"/>
          <w:color w:val="333333"/>
          <w:sz w:val="22"/>
          <w:lang w:val="en-US"/>
        </w:rPr>
      </w:pPr>
      <w:r>
        <w:rPr>
          <w:rFonts w:hint="default" w:ascii="Calibri" w:hAnsi="Calibri"/>
          <w:b/>
          <w:bCs/>
          <w:i/>
          <w:iCs/>
          <w:color w:val="333333"/>
          <w:sz w:val="22"/>
          <w:lang w:val="en-US"/>
        </w:rPr>
        <w:t xml:space="preserve">Created by Tanushree L for inquiries contact </w:t>
      </w:r>
      <w:r>
        <w:rPr>
          <w:rFonts w:hint="default" w:ascii="Calibri" w:hAnsi="Calibri"/>
          <w:b/>
          <w:bCs/>
          <w:i/>
          <w:iCs/>
          <w:color w:val="333333"/>
          <w:sz w:val="22"/>
          <w:lang w:val="en-US"/>
        </w:rPr>
        <w:fldChar w:fldCharType="begin"/>
      </w:r>
      <w:r>
        <w:rPr>
          <w:rFonts w:hint="default" w:ascii="Calibri" w:hAnsi="Calibri"/>
          <w:b/>
          <w:bCs/>
          <w:i/>
          <w:iCs/>
          <w:color w:val="333333"/>
          <w:sz w:val="22"/>
          <w:lang w:val="en-US"/>
        </w:rPr>
        <w:instrText xml:space="preserve"> HYPERLINK "mailto:tanushreelogukavi@gmail.com" </w:instrText>
      </w:r>
      <w:r>
        <w:rPr>
          <w:rFonts w:hint="default" w:ascii="Calibri" w:hAnsi="Calibri"/>
          <w:b/>
          <w:bCs/>
          <w:i/>
          <w:iCs/>
          <w:color w:val="333333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/>
          <w:bCs/>
          <w:i/>
          <w:iCs/>
          <w:sz w:val="22"/>
          <w:lang w:val="en-US"/>
        </w:rPr>
        <w:t>tanushreelogukavi@gmail.c</w:t>
      </w:r>
      <w:bookmarkStart w:id="0" w:name="_GoBack"/>
      <w:bookmarkEnd w:id="0"/>
      <w:r>
        <w:rPr>
          <w:rStyle w:val="20"/>
          <w:rFonts w:hint="default" w:ascii="Calibri" w:hAnsi="Calibri"/>
          <w:b/>
          <w:bCs/>
          <w:i/>
          <w:iCs/>
          <w:sz w:val="22"/>
          <w:lang w:val="en-US"/>
        </w:rPr>
        <w:t>om</w:t>
      </w:r>
      <w:r>
        <w:rPr>
          <w:rFonts w:hint="default" w:ascii="Calibri" w:hAnsi="Calibri"/>
          <w:b/>
          <w:bCs/>
          <w:i/>
          <w:iCs/>
          <w:color w:val="333333"/>
          <w:sz w:val="22"/>
          <w:lang w:val="en-US"/>
        </w:rPr>
        <w:fldChar w:fldCharType="end"/>
      </w:r>
      <w:r>
        <w:rPr>
          <w:rFonts w:hint="default" w:ascii="Calibri" w:hAnsi="Calibri"/>
          <w:color w:val="333333"/>
          <w:sz w:val="22"/>
          <w:lang w:val="en-US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D0EA4"/>
    <w:multiLevelType w:val="singleLevel"/>
    <w:tmpl w:val="817D0E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01F211A"/>
    <w:multiLevelType w:val="singleLevel"/>
    <w:tmpl w:val="901F211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A06D72C"/>
    <w:multiLevelType w:val="singleLevel"/>
    <w:tmpl w:val="FA06D7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E878616"/>
    <w:multiLevelType w:val="singleLevel"/>
    <w:tmpl w:val="2E87861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17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L. Tanushree</cp:lastModifiedBy>
  <dcterms:modified xsi:type="dcterms:W3CDTF">2026-06-23T13:26:31Z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81E0470717D94855B4B456EB89D51505_12</vt:lpwstr>
  </property>
</Properties>
</file>